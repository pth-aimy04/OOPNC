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jc w:val="center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BUỔI 9_Lab7</w:t>
      </w:r>
    </w:p>
    <w:bookmarkEnd w:id="0"/>
    <w:p w14:paraId="046EC2F4">
      <w:pPr>
        <w:rPr>
          <w:rFonts w:hint="default"/>
          <w:lang w:val="en-US"/>
        </w:rPr>
      </w:pPr>
    </w:p>
    <w:p w14:paraId="1BD86CC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Thực hành 1: Hiển thị dữ liệu trên control DataGridView</w:t>
      </w:r>
    </w:p>
    <w:p w14:paraId="61CA54E1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Server Explorer kết nối với database và chuột phải vào propeties lấy chuỗi kết nối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000375" cy="3438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E05A">
      <w:pPr>
        <w:numPr>
          <w:numId w:val="0"/>
        </w:numPr>
      </w:pPr>
      <w:r>
        <w:drawing>
          <wp:inline distT="0" distB="0" distL="114300" distR="114300">
            <wp:extent cx="4152900" cy="2200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98CF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2981325" cy="3581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FA5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kéo: Button tên là btnHienThi, Text = “Hiển thị danh sách” và DataGridView tên là dgvDanhSach.</w:t>
      </w:r>
    </w:p>
    <w:p w14:paraId="1A01E2B7">
      <w:pPr>
        <w:numPr>
          <w:numId w:val="0"/>
        </w:numPr>
        <w:ind w:leftChars="0"/>
      </w:pPr>
      <w:r>
        <w:drawing>
          <wp:inline distT="0" distB="0" distL="114300" distR="114300">
            <wp:extent cx="3248025" cy="2952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D94E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08B08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System;</w:t>
      </w:r>
    </w:p>
    <w:p w14:paraId="42A5C35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System.Data;</w:t>
      </w:r>
    </w:p>
    <w:p w14:paraId="4FA2FD7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System.Data.SqlClient;</w:t>
      </w:r>
    </w:p>
    <w:p w14:paraId="6E2DC6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System.Windows.Forms;</w:t>
      </w:r>
    </w:p>
    <w:p w14:paraId="7A58CB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4EE65A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namespace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PhanThiAiMy_1150080106_Buoi9</w:t>
      </w:r>
    </w:p>
    <w:p w14:paraId="3AC256D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{</w:t>
      </w:r>
    </w:p>
    <w:p w14:paraId="213129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partial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Form1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: Form</w:t>
      </w:r>
    </w:p>
    <w:p w14:paraId="0BF913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{</w:t>
      </w:r>
    </w:p>
    <w:p w14:paraId="63AAA5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strCon = </w:t>
      </w:r>
      <w:r>
        <w:rPr>
          <w:rFonts w:hint="default" w:ascii="Consolas" w:hAnsi="Consolas" w:eastAsia="Consolas"/>
          <w:color w:val="800000"/>
          <w:sz w:val="19"/>
          <w:szCs w:val="24"/>
        </w:rPr>
        <w:t>@"Data Source=ADMIN-PC;Initial Catalog=QuanLyBanSach;Integrated Security=True"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2B54F0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418227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SqlConnection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83B96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3981BC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Form1</w:t>
      </w:r>
      <w:r>
        <w:rPr>
          <w:rFonts w:hint="default" w:ascii="Consolas" w:hAnsi="Consolas" w:eastAsia="Consolas"/>
          <w:color w:val="000000"/>
          <w:sz w:val="19"/>
          <w:szCs w:val="24"/>
        </w:rPr>
        <w:t>()</w:t>
      </w:r>
    </w:p>
    <w:p w14:paraId="73D6450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E05CC1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InitializeComponent();</w:t>
      </w:r>
    </w:p>
    <w:p w14:paraId="2BECDDA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0F46F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22A38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Mở kết nối</w:t>
      </w:r>
    </w:p>
    <w:p w14:paraId="2C43100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MoKetNoi()</w:t>
      </w:r>
    </w:p>
    <w:p w14:paraId="2907A02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664F19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==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</w:t>
      </w:r>
    </w:p>
    <w:p w14:paraId="3321A6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SqlConnection(strCon);</w:t>
      </w:r>
    </w:p>
    <w:p w14:paraId="063E12B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A2D6D7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(sqlCon.State == ConnectionState.Closed)</w:t>
      </w:r>
    </w:p>
    <w:p w14:paraId="3646359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sqlCon.Open();</w:t>
      </w:r>
    </w:p>
    <w:p w14:paraId="022039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5E91637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CCB094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Đóng kết nối</w:t>
      </w:r>
    </w:p>
    <w:p w14:paraId="07117B6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DongKetNoi()</w:t>
      </w:r>
    </w:p>
    <w:p w14:paraId="2DDFF8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598FA0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!=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sqlCon.State == ConnectionState.Open)</w:t>
      </w:r>
    </w:p>
    <w:p w14:paraId="1D2353F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sqlCon.Close();</w:t>
      </w:r>
    </w:p>
    <w:p w14:paraId="6142C35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F60C33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298F37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Nút "Hiển thị danh sách"</w:t>
      </w:r>
    </w:p>
    <w:p w14:paraId="07498D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btnHienThi_Click(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7231D7B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108DFF4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try</w:t>
      </w:r>
    </w:p>
    <w:p w14:paraId="23D9E3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6035363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MoKetNoi();</w:t>
      </w:r>
    </w:p>
    <w:p w14:paraId="549401B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A72C43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 = </w:t>
      </w:r>
      <w:r>
        <w:rPr>
          <w:rFonts w:hint="default" w:ascii="Consolas" w:hAnsi="Consolas" w:eastAsia="Consolas"/>
          <w:color w:val="A31515"/>
          <w:sz w:val="19"/>
          <w:szCs w:val="24"/>
        </w:rPr>
        <w:t>"SELECT * FROM 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36955B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96629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SqlDataAdapter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SqlDataAdapter(sql, sqlCon);</w:t>
      </w:r>
    </w:p>
    <w:p w14:paraId="65BF045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DataSet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DataSet();</w:t>
      </w:r>
    </w:p>
    <w:p w14:paraId="4E8AB5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adapter.Fill(ds, 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2F82A4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4978E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dgvDanhSach.DataSource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];</w:t>
      </w:r>
    </w:p>
    <w:p w14:paraId="08BD39D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0872213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catch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(Exception ex)</w:t>
      </w:r>
    </w:p>
    <w:p w14:paraId="038144A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524833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"Lỗi: "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+ ex.Message);</w:t>
      </w:r>
    </w:p>
    <w:p w14:paraId="7D49026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69B416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finally</w:t>
      </w:r>
    </w:p>
    <w:p w14:paraId="77BAF9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7559D69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DongKetNoi();</w:t>
      </w:r>
    </w:p>
    <w:p w14:paraId="0B806B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281CEBB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515AD54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5B4422E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2565EF95">
      <w:pPr>
        <w:numPr>
          <w:numId w:val="0"/>
        </w:numPr>
        <w:ind w:leftChars="0"/>
        <w:rPr>
          <w:rFonts w:hint="default"/>
          <w:lang w:val="en-US"/>
        </w:rPr>
      </w:pPr>
    </w:p>
    <w:p w14:paraId="07DDE4D2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24FC0BA1">
      <w:r>
        <w:drawing>
          <wp:inline distT="0" distB="0" distL="114300" distR="114300">
            <wp:extent cx="3057525" cy="2876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0F19">
      <w:pPr>
        <w:rPr>
          <w:rFonts w:hint="default"/>
          <w:lang w:val="en-US"/>
        </w:rPr>
      </w:pPr>
    </w:p>
    <w:p w14:paraId="5D6D7457">
      <w:pPr>
        <w:rPr>
          <w:rFonts w:hint="default"/>
          <w:lang w:val="en-US"/>
        </w:rPr>
      </w:pPr>
    </w:p>
    <w:p w14:paraId="5DAF8AC2">
      <w:pPr>
        <w:rPr>
          <w:rFonts w:hint="default"/>
          <w:lang w:val="en-US"/>
        </w:rPr>
      </w:pPr>
      <w:r>
        <w:rPr>
          <w:rFonts w:hint="default"/>
          <w:lang w:val="en-US"/>
        </w:rPr>
        <w:t>Thực hành 2: Thêm dữ liệu cho bảng Nhà xuất bản</w:t>
      </w:r>
    </w:p>
    <w:p w14:paraId="15F0DCC0">
      <w:pPr>
        <w:numPr>
          <w:ilvl w:val="0"/>
          <w:numId w:val="13"/>
        </w:numPr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Vào Toolbox thiết kế form:</w:t>
      </w:r>
      <w:r>
        <w:rPr>
          <w:rFonts w:hint="default"/>
          <w:lang w:val="en-US"/>
        </w:rPr>
        <w:br w:type="textWrapping"/>
      </w:r>
    </w:p>
    <w:tbl>
      <w:tblPr>
        <w:tblStyle w:val="111"/>
        <w:tblW w:w="86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8"/>
        <w:gridCol w:w="1790"/>
        <w:gridCol w:w="2155"/>
        <w:gridCol w:w="2833"/>
      </w:tblGrid>
      <w:tr w14:paraId="0C2D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8" w:type="dxa"/>
            <w:shd w:val="clear" w:color="auto" w:fill="auto"/>
            <w:vAlign w:val="center"/>
          </w:tcPr>
          <w:p w14:paraId="6BBF5F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Control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756EDB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(Name)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39A6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Text hiển thị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2BC58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3228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2B18F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0EA9F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labelTitle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B5B8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Thêm dữ liệu vào database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5444A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Là tiêu đề đầu trang</w:t>
            </w:r>
          </w:p>
        </w:tc>
      </w:tr>
      <w:tr w14:paraId="6014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0D29E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3CDFF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labelDanhSach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249B8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Danh sách nhà xuất bản: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4D7A7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Bên trái, phía trên DataGridView</w:t>
            </w:r>
          </w:p>
        </w:tc>
      </w:tr>
      <w:tr w14:paraId="4C96C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7C607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DataGridView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66F39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dgvDanhSach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BCAB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(để trống)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42A93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danh sách NXB</w:t>
            </w:r>
          </w:p>
        </w:tc>
      </w:tr>
      <w:tr w14:paraId="2ECA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748A2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0AB22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labelThongTin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DDC2D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thông tin: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7CC66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Bên phải, phía trên nhóm TextBox</w:t>
            </w:r>
          </w:p>
        </w:tc>
      </w:tr>
      <w:tr w14:paraId="68C0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654EF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53F47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labelMaXB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A49A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NXB: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4C1EF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Bên phải</w:t>
            </w:r>
          </w:p>
        </w:tc>
      </w:tr>
      <w:tr w14:paraId="32BF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7D8BF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45895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txtMaXB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0715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(để trống)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363F9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mã NXB</w:t>
            </w:r>
          </w:p>
        </w:tc>
      </w:tr>
      <w:tr w14:paraId="6A89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748426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04305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labelTenXB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5607E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NXB: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13A54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Bên phải</w:t>
            </w:r>
          </w:p>
        </w:tc>
      </w:tr>
      <w:tr w14:paraId="2B674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62CE4A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3C826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txtTenXB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F4FB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(để trống)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65812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tên NXB</w:t>
            </w:r>
          </w:p>
        </w:tc>
      </w:tr>
      <w:tr w14:paraId="694C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73267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11526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labelDiaChi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1FAC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Địa chỉ: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4F05F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Bên phải</w:t>
            </w:r>
          </w:p>
        </w:tc>
      </w:tr>
      <w:tr w14:paraId="327FB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1971C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7C64C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txtDiaChi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4036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(để trống)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070E2D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địa chỉ NXB</w:t>
            </w:r>
          </w:p>
        </w:tc>
      </w:tr>
      <w:tr w14:paraId="11F4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8" w:type="dxa"/>
            <w:shd w:val="clear" w:color="auto" w:fill="auto"/>
            <w:vAlign w:val="center"/>
          </w:tcPr>
          <w:p w14:paraId="542F4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6CB62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btnThemDL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10365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Thêm dữ liệu</w:t>
            </w:r>
          </w:p>
        </w:tc>
        <w:tc>
          <w:tcPr>
            <w:tcW w:w="2932" w:type="dxa"/>
            <w:shd w:val="clear" w:color="auto" w:fill="auto"/>
            <w:vAlign w:val="center"/>
          </w:tcPr>
          <w:p w14:paraId="3F080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Nút thêm</w:t>
            </w:r>
          </w:p>
        </w:tc>
      </w:tr>
    </w:tbl>
    <w:p w14:paraId="2E466CF1">
      <w:pPr>
        <w:numPr>
          <w:numId w:val="0"/>
        </w:numPr>
        <w:rPr>
          <w:rFonts w:hint="default"/>
          <w:lang w:val="en-US"/>
        </w:rPr>
      </w:pPr>
    </w:p>
    <w:p w14:paraId="1469906C">
      <w:pPr>
        <w:numPr>
          <w:numId w:val="0"/>
        </w:numPr>
      </w:pPr>
      <w:r>
        <w:drawing>
          <wp:inline distT="0" distB="0" distL="114300" distR="114300">
            <wp:extent cx="5273675" cy="3103245"/>
            <wp:effectExtent l="0" t="0" r="317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068F">
      <w:pPr>
        <w:numPr>
          <w:ilvl w:val="0"/>
          <w:numId w:val="1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62631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System;</w:t>
      </w:r>
    </w:p>
    <w:p w14:paraId="2A4BCD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System.Data;</w:t>
      </w:r>
    </w:p>
    <w:p w14:paraId="3A8027B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System.Data.SqlClient;</w:t>
      </w:r>
    </w:p>
    <w:p w14:paraId="4E35594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System.Windows.Forms;</w:t>
      </w:r>
    </w:p>
    <w:p w14:paraId="57F975F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1DF97A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namespace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PhanThiAiMy_1150080106_Buoi9</w:t>
      </w:r>
    </w:p>
    <w:p w14:paraId="2CE0B5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{</w:t>
      </w:r>
    </w:p>
    <w:p w14:paraId="7D9B944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partial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Form2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: Form</w:t>
      </w:r>
    </w:p>
    <w:p w14:paraId="3E3C68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{</w:t>
      </w:r>
    </w:p>
    <w:p w14:paraId="1108BC1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strCon = </w:t>
      </w:r>
      <w:r>
        <w:rPr>
          <w:rFonts w:hint="default" w:ascii="Consolas" w:hAnsi="Consolas" w:eastAsia="Consolas"/>
          <w:color w:val="800000"/>
          <w:sz w:val="19"/>
          <w:szCs w:val="24"/>
        </w:rPr>
        <w:t>@"Data Source=ADMIN-PC;Initial Catalog=QuanLyBanSach;Integrated Security=True"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0E763E4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13BD8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7C25E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SqlConnection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72474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SqlDataAdapter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39D958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DataSet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123FF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9B5043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Form2</w:t>
      </w:r>
      <w:r>
        <w:rPr>
          <w:rFonts w:hint="default" w:ascii="Consolas" w:hAnsi="Consolas" w:eastAsia="Consolas"/>
          <w:color w:val="000000"/>
          <w:sz w:val="19"/>
          <w:szCs w:val="24"/>
        </w:rPr>
        <w:t>()</w:t>
      </w:r>
    </w:p>
    <w:p w14:paraId="2E29399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69F4FC2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InitializeComponent();</w:t>
      </w:r>
    </w:p>
    <w:p w14:paraId="727919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24C3A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068A27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Mở kết nối</w:t>
      </w:r>
    </w:p>
    <w:p w14:paraId="4FC314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MoKetNoi()</w:t>
      </w:r>
    </w:p>
    <w:p w14:paraId="6CD1B2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3503321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==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</w:t>
      </w:r>
    </w:p>
    <w:p w14:paraId="4F0E2A9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SqlConnection(strCon);</w:t>
      </w:r>
    </w:p>
    <w:p w14:paraId="5D5009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(sqlCon.State == ConnectionState.Closed)</w:t>
      </w:r>
    </w:p>
    <w:p w14:paraId="5573CE4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sqlCon.Open();</w:t>
      </w:r>
    </w:p>
    <w:p w14:paraId="024DD77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DFC737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238A9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Đóng kết nối</w:t>
      </w:r>
    </w:p>
    <w:p w14:paraId="39AD21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DongKetNoi()</w:t>
      </w:r>
    </w:p>
    <w:p w14:paraId="5210312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02FAF6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!=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sqlCon.State == ConnectionState.Open)</w:t>
      </w:r>
    </w:p>
    <w:p w14:paraId="3406D8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sqlCon.Close();</w:t>
      </w:r>
    </w:p>
    <w:p w14:paraId="71114F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61AAE49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D69757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Xóa dữ liệu trong ô nhập</w:t>
      </w:r>
    </w:p>
    <w:p w14:paraId="7F7C58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XoaDuLieuForm()</w:t>
      </w:r>
    </w:p>
    <w:p w14:paraId="61096BA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003BBA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txtMaXB.Text = txtTenXB.Text = txtDiaChi.Text = </w:t>
      </w:r>
      <w:r>
        <w:rPr>
          <w:rFonts w:hint="default" w:ascii="Consolas" w:hAnsi="Consolas" w:eastAsia="Consolas"/>
          <w:color w:val="A31515"/>
          <w:sz w:val="19"/>
          <w:szCs w:val="24"/>
        </w:rPr>
        <w:t>""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6EAFE6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66EE7C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2F8F0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Hiển thị dữ liệu ra DataGridView</w:t>
      </w:r>
    </w:p>
    <w:p w14:paraId="6F39E7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HienThiDuLieu()</w:t>
      </w:r>
    </w:p>
    <w:p w14:paraId="6FF133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3E3F37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MoKetNoi();</w:t>
      </w:r>
    </w:p>
    <w:p w14:paraId="41031AA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query = </w:t>
      </w:r>
      <w:r>
        <w:rPr>
          <w:rFonts w:hint="default" w:ascii="Consolas" w:hAnsi="Consolas" w:eastAsia="Consolas"/>
          <w:color w:val="A31515"/>
          <w:sz w:val="19"/>
          <w:szCs w:val="24"/>
        </w:rPr>
        <w:t>"SELECT * FROM 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; </w:t>
      </w:r>
      <w:r>
        <w:rPr>
          <w:rFonts w:hint="default" w:ascii="Consolas" w:hAnsi="Consolas" w:eastAsia="Consolas"/>
          <w:color w:val="008000"/>
          <w:sz w:val="19"/>
          <w:szCs w:val="24"/>
        </w:rPr>
        <w:t>// đổi đúng tên bảng</w:t>
      </w:r>
    </w:p>
    <w:p w14:paraId="64EF4BC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SqlDataAdapter(query, sqlCon);</w:t>
      </w:r>
    </w:p>
    <w:p w14:paraId="1D45B77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SqlCommandBuilder builder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SqlCommandBuilder(adapter);</w:t>
      </w:r>
    </w:p>
    <w:p w14:paraId="744ECE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DB8C0B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DataSet();</w:t>
      </w:r>
    </w:p>
    <w:p w14:paraId="384976F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adapter.Fill(ds, 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297B18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dgvDanhSach.DataSource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];</w:t>
      </w:r>
    </w:p>
    <w:p w14:paraId="6708D34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4576F8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DongKetNoi();</w:t>
      </w:r>
    </w:p>
    <w:p w14:paraId="5021D09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82339C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E6AF82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Form2_Load(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43AFF02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754910E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HienThiDuLieu();</w:t>
      </w:r>
    </w:p>
    <w:p w14:paraId="04E799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XoaDuLieuForm();</w:t>
      </w:r>
    </w:p>
    <w:p w14:paraId="1229E6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7BF1F16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121A4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Nút Thêm dữ liệu</w:t>
      </w:r>
    </w:p>
    <w:p w14:paraId="6DC3ECA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btnThemDL_Click(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0DF8CE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19A323A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>.IsNullOrWhiteSpace(txtMaXB.Text) ||</w:t>
      </w:r>
    </w:p>
    <w:p w14:paraId="2A83FEA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>.IsNullOrWhiteSpace(txtTenXB.Text))</w:t>
      </w:r>
    </w:p>
    <w:p w14:paraId="3FEC3E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0C25717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"Vui lòng nhập đầy đủ thông tin!"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5FC110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0D8EF9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16305B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6898B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DataRow row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].NewRow();</w:t>
      </w:r>
    </w:p>
    <w:p w14:paraId="02D014E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row[</w:t>
      </w:r>
      <w:r>
        <w:rPr>
          <w:rFonts w:hint="default" w:ascii="Consolas" w:hAnsi="Consolas" w:eastAsia="Consolas"/>
          <w:color w:val="A31515"/>
          <w:sz w:val="19"/>
          <w:szCs w:val="24"/>
        </w:rPr>
        <w:t>"MaXB"</w:t>
      </w:r>
      <w:r>
        <w:rPr>
          <w:rFonts w:hint="default" w:ascii="Consolas" w:hAnsi="Consolas" w:eastAsia="Consolas"/>
          <w:color w:val="000000"/>
          <w:sz w:val="19"/>
          <w:szCs w:val="24"/>
        </w:rPr>
        <w:t>] = txtMaXB.Text.Trim();</w:t>
      </w:r>
    </w:p>
    <w:p w14:paraId="0935A8A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row[</w:t>
      </w:r>
      <w:r>
        <w:rPr>
          <w:rFonts w:hint="default" w:ascii="Consolas" w:hAnsi="Consolas" w:eastAsia="Consolas"/>
          <w:color w:val="A31515"/>
          <w:sz w:val="19"/>
          <w:szCs w:val="24"/>
        </w:rPr>
        <w:t>"TenXB"</w:t>
      </w:r>
      <w:r>
        <w:rPr>
          <w:rFonts w:hint="default" w:ascii="Consolas" w:hAnsi="Consolas" w:eastAsia="Consolas"/>
          <w:color w:val="000000"/>
          <w:sz w:val="19"/>
          <w:szCs w:val="24"/>
        </w:rPr>
        <w:t>] = txtTenXB.Text.Trim();</w:t>
      </w:r>
    </w:p>
    <w:p w14:paraId="49342D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row[</w:t>
      </w:r>
      <w:r>
        <w:rPr>
          <w:rFonts w:hint="default" w:ascii="Consolas" w:hAnsi="Consolas" w:eastAsia="Consolas"/>
          <w:color w:val="A31515"/>
          <w:sz w:val="19"/>
          <w:szCs w:val="24"/>
        </w:rPr>
        <w:t>"DiaChi"</w:t>
      </w:r>
      <w:r>
        <w:rPr>
          <w:rFonts w:hint="default" w:ascii="Consolas" w:hAnsi="Consolas" w:eastAsia="Consolas"/>
          <w:color w:val="000000"/>
          <w:sz w:val="19"/>
          <w:szCs w:val="24"/>
        </w:rPr>
        <w:t>] = txtDiaChi.Text.Trim();</w:t>
      </w:r>
    </w:p>
    <w:p w14:paraId="71967ED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66833E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].Rows.Add(row);</w:t>
      </w:r>
    </w:p>
    <w:p w14:paraId="15A3382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kq = adapter.Update(ds.Tables[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"tblNhaXuatBan"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]);</w:t>
      </w:r>
    </w:p>
    <w:p w14:paraId="4A69137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37567A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(kq &gt; 0)</w:t>
      </w:r>
    </w:p>
    <w:p w14:paraId="071480C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05382E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"✅ Thêm dữ liệu thành công!"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FF4706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HienThiDuLieu();</w:t>
      </w:r>
    </w:p>
    <w:p w14:paraId="0FAA7B8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XoaDuLieuForm();</w:t>
      </w:r>
    </w:p>
    <w:p w14:paraId="1F72A42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316266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</w:p>
    <w:p w14:paraId="500B69D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7B55C4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"❌ Thêm dữ liệu không thành công!"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3876765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69F0828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510258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6D5F4D0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6BA16A4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3. Kết quả:</w:t>
      </w:r>
    </w:p>
    <w:p w14:paraId="115ABC45">
      <w:pPr>
        <w:numPr>
          <w:numId w:val="0"/>
        </w:numPr>
        <w:ind w:leftChars="0"/>
      </w:pPr>
      <w:r>
        <w:drawing>
          <wp:inline distT="0" distB="0" distL="114300" distR="114300">
            <wp:extent cx="5273040" cy="3109595"/>
            <wp:effectExtent l="0" t="0" r="381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5D21">
      <w:pPr>
        <w:numPr>
          <w:numId w:val="0"/>
        </w:numPr>
        <w:ind w:leftChars="0"/>
      </w:pPr>
      <w:r>
        <w:drawing>
          <wp:inline distT="0" distB="0" distL="114300" distR="114300">
            <wp:extent cx="5269865" cy="3094355"/>
            <wp:effectExtent l="0" t="0" r="698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729C">
      <w:pPr>
        <w:numPr>
          <w:numId w:val="0"/>
        </w:numPr>
        <w:ind w:leftChars="0"/>
      </w:pPr>
      <w:r>
        <w:drawing>
          <wp:inline distT="0" distB="0" distL="114300" distR="114300">
            <wp:extent cx="1924050" cy="140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72B2">
      <w:pPr>
        <w:numPr>
          <w:numId w:val="0"/>
        </w:numPr>
        <w:ind w:leftChars="0"/>
      </w:pPr>
      <w:r>
        <w:drawing>
          <wp:inline distT="0" distB="0" distL="114300" distR="114300">
            <wp:extent cx="5269865" cy="3070860"/>
            <wp:effectExtent l="0" t="0" r="698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ACA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CFCE30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Thực hành 3: Cập nhật dữ liệu cho bảng Nhà xuất bản</w:t>
      </w:r>
    </w:p>
    <w:p w14:paraId="66C83AF4">
      <w:pPr>
        <w:numPr>
          <w:ilvl w:val="0"/>
          <w:numId w:val="14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</w:p>
    <w:tbl>
      <w:tblPr>
        <w:tblStyle w:val="111"/>
        <w:tblpPr w:leftFromText="180" w:rightFromText="180" w:vertAnchor="text" w:horzAnchor="page" w:tblpX="2092" w:tblpY="250"/>
        <w:tblOverlap w:val="never"/>
        <w:tblW w:w="86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790"/>
        <w:gridCol w:w="3060"/>
        <w:gridCol w:w="2008"/>
      </w:tblGrid>
      <w:tr w14:paraId="356A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00B2AD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Control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510294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13CB99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3DEEB0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6ADB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5E6D8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513C6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labelTitle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528C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Chỉnh sửa thông tin dữ liệu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4B446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Tiêu đề trên cùng</w:t>
            </w:r>
          </w:p>
        </w:tc>
      </w:tr>
      <w:tr w14:paraId="75E9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09543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73113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labelDanhSach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434E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Danh sách nhà xuất bản: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6CF2A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Phía trái</w:t>
            </w:r>
          </w:p>
        </w:tc>
      </w:tr>
      <w:tr w14:paraId="4FB1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5DBEF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DataGridView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3F7E7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dgvDanhSach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E597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3A363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danh sách</w:t>
            </w:r>
          </w:p>
        </w:tc>
      </w:tr>
      <w:tr w14:paraId="65B3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04C12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6C826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labelThongTin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5738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Chỉnh sửa thông tin: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2FA2B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Phía phải</w:t>
            </w:r>
          </w:p>
        </w:tc>
      </w:tr>
      <w:tr w14:paraId="31C1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7FDBE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253AF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labelMaXB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BC39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NXB: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10D0D68A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7437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1C57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7DA5E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txtMaXB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DED3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3B441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mã</w:t>
            </w:r>
          </w:p>
        </w:tc>
      </w:tr>
      <w:tr w14:paraId="490DC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BBF6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7A2E3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labelTenXB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5B6D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NXB: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133A2CEF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647E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35F8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50684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txtTenXB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6F8E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3079F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tên</w:t>
            </w:r>
          </w:p>
        </w:tc>
      </w:tr>
      <w:tr w14:paraId="5DC5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08BD6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506AD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labelDiaChi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E7D5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Địa chỉ: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0211BD3E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29CF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73D84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1F618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txtDiaChi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AFD6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37463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Nhập địa chỉ</w:t>
            </w:r>
          </w:p>
        </w:tc>
      </w:tr>
      <w:tr w14:paraId="64EE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3B46E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7E4E1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btnChinhSua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1ED2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Chỉnh sửa thông tin</w:t>
            </w:r>
          </w:p>
        </w:tc>
        <w:tc>
          <w:tcPr>
            <w:tcW w:w="2008" w:type="dxa"/>
            <w:shd w:val="clear" w:color="auto" w:fill="auto"/>
            <w:vAlign w:val="center"/>
          </w:tcPr>
          <w:p w14:paraId="76635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Nút để cập nhật</w:t>
            </w:r>
          </w:p>
        </w:tc>
      </w:tr>
    </w:tbl>
    <w:p w14:paraId="7D75E1EB">
      <w:pPr>
        <w:numPr>
          <w:numId w:val="0"/>
        </w:numPr>
        <w:ind w:leftChars="0"/>
        <w:rPr>
          <w:rFonts w:hint="default"/>
          <w:lang w:val="en-US"/>
        </w:rPr>
      </w:pPr>
    </w:p>
    <w:p w14:paraId="02459C9E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3152775"/>
            <wp:effectExtent l="0" t="0" r="825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B7FE">
      <w:pPr>
        <w:numPr>
          <w:numId w:val="0"/>
        </w:numPr>
        <w:ind w:leftChars="0"/>
        <w:rPr>
          <w:rFonts w:hint="default"/>
          <w:lang w:val="en-US"/>
        </w:rPr>
      </w:pPr>
    </w:p>
    <w:p w14:paraId="27D14376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6DEA54E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System;</w:t>
      </w:r>
    </w:p>
    <w:p w14:paraId="4756EE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System.Data;</w:t>
      </w:r>
    </w:p>
    <w:p w14:paraId="571F878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System.Data.SqlClient;</w:t>
      </w:r>
    </w:p>
    <w:p w14:paraId="7153C38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System.Windows.Forms;</w:t>
      </w:r>
    </w:p>
    <w:p w14:paraId="4B6C4A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98021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namespace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PhanThiAiMy_1150080106_Buoi9</w:t>
      </w:r>
    </w:p>
    <w:p w14:paraId="444B079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{</w:t>
      </w:r>
    </w:p>
    <w:p w14:paraId="55B31E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partial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Form3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: Form</w:t>
      </w:r>
    </w:p>
    <w:p w14:paraId="54A2A22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{</w:t>
      </w:r>
    </w:p>
    <w:p w14:paraId="1F1B57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strCon = </w:t>
      </w:r>
      <w:r>
        <w:rPr>
          <w:rFonts w:hint="default" w:ascii="Consolas" w:hAnsi="Consolas" w:eastAsia="Consolas"/>
          <w:color w:val="800000"/>
          <w:sz w:val="19"/>
          <w:szCs w:val="24"/>
        </w:rPr>
        <w:t>@"Data Source=ADMIN-PC;Initial Catalog=QuanLyBanSach;Integrated Security=True"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CDEE5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C2826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006FF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SqlConnection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020C20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SqlDataAdapter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705CEF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DataSet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D2D1FC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vt = -1; </w:t>
      </w:r>
      <w:r>
        <w:rPr>
          <w:rFonts w:hint="default" w:ascii="Consolas" w:hAnsi="Consolas" w:eastAsia="Consolas"/>
          <w:color w:val="008000"/>
          <w:sz w:val="19"/>
          <w:szCs w:val="24"/>
        </w:rPr>
        <w:t>// chỉ số dòng được chọn</w:t>
      </w:r>
    </w:p>
    <w:p w14:paraId="3702EC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2EC801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Form3</w:t>
      </w:r>
      <w:r>
        <w:rPr>
          <w:rFonts w:hint="default" w:ascii="Consolas" w:hAnsi="Consolas" w:eastAsia="Consolas"/>
          <w:color w:val="000000"/>
          <w:sz w:val="19"/>
          <w:szCs w:val="24"/>
        </w:rPr>
        <w:t>()</w:t>
      </w:r>
    </w:p>
    <w:p w14:paraId="1DD892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958D53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InitializeComponent();</w:t>
      </w:r>
    </w:p>
    <w:p w14:paraId="79FE8AC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60032AC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C9FAA7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MoKetNoi()</w:t>
      </w:r>
    </w:p>
    <w:p w14:paraId="1BA1FA7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44F7F5D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==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</w:t>
      </w:r>
    </w:p>
    <w:p w14:paraId="733B0E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SqlConnection(strCon);</w:t>
      </w:r>
    </w:p>
    <w:p w14:paraId="1814AC6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(sqlCon.State == ConnectionState.Closed)</w:t>
      </w:r>
    </w:p>
    <w:p w14:paraId="6F5AC5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sqlCon.Open();</w:t>
      </w:r>
    </w:p>
    <w:p w14:paraId="157E89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4124D8B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E865A0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DongKetNoi()</w:t>
      </w:r>
    </w:p>
    <w:p w14:paraId="60B2EA5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60B59DF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!=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sqlCon.State == ConnectionState.Open)</w:t>
      </w:r>
    </w:p>
    <w:p w14:paraId="020AD3B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sqlCon.Close();</w:t>
      </w:r>
    </w:p>
    <w:p w14:paraId="79E716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4864D26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07DD1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XoaDuLieuForm()</w:t>
      </w:r>
    </w:p>
    <w:p w14:paraId="5683D2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010EF2F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txtMaXB.Text = txtTenXB.Text = txtDiaChi.Text = </w:t>
      </w:r>
      <w:r>
        <w:rPr>
          <w:rFonts w:hint="default" w:ascii="Consolas" w:hAnsi="Consolas" w:eastAsia="Consolas"/>
          <w:color w:val="A31515"/>
          <w:sz w:val="19"/>
          <w:szCs w:val="24"/>
        </w:rPr>
        <w:t>""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224C96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78BDBB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8252B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HienThiDuLieu()</w:t>
      </w:r>
    </w:p>
    <w:p w14:paraId="6D528AD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7803812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MoKetNoi();</w:t>
      </w:r>
    </w:p>
    <w:p w14:paraId="5C84FC1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query = </w:t>
      </w:r>
      <w:r>
        <w:rPr>
          <w:rFonts w:hint="default" w:ascii="Consolas" w:hAnsi="Consolas" w:eastAsia="Consolas"/>
          <w:color w:val="A31515"/>
          <w:sz w:val="19"/>
          <w:szCs w:val="24"/>
        </w:rPr>
        <w:t>"SELECT * FROM 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85B6D2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SqlDataAdapter(query, sqlCon);</w:t>
      </w:r>
    </w:p>
    <w:p w14:paraId="6F15C5D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SqlCommandBuilder builder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SqlCommandBuilder(adapter);</w:t>
      </w:r>
    </w:p>
    <w:p w14:paraId="30D7D1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2A9A9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DataSet();</w:t>
      </w:r>
    </w:p>
    <w:p w14:paraId="1302863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adapter.Fill(ds, 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09DE6D1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dgvDanhSach.DataSource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];</w:t>
      </w:r>
    </w:p>
    <w:p w14:paraId="3DBEC1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DongKetNoi();</w:t>
      </w:r>
    </w:p>
    <w:p w14:paraId="72C0E1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0F3254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B7ECD2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Form3_Load(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0855288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0190F7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HienThiDuLieu();</w:t>
      </w:r>
    </w:p>
    <w:p w14:paraId="4DA8729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XoaDuLieuForm();</w:t>
      </w:r>
    </w:p>
    <w:p w14:paraId="65E190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06E3C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038C9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dgvDanhSach_CellClick(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DataGridViewCellEventArgs e)</w:t>
      </w:r>
    </w:p>
    <w:p w14:paraId="5B2FD8D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15B7F9D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vt = e.RowIndex;</w:t>
      </w:r>
    </w:p>
    <w:p w14:paraId="1434B8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(vt == -1)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3C758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5A40B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DataRow row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].Rows[vt];</w:t>
      </w:r>
    </w:p>
    <w:p w14:paraId="6ACA85D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txtMaXB.Text = row[</w:t>
      </w:r>
      <w:r>
        <w:rPr>
          <w:rFonts w:hint="default" w:ascii="Consolas" w:hAnsi="Consolas" w:eastAsia="Consolas"/>
          <w:color w:val="A31515"/>
          <w:sz w:val="19"/>
          <w:szCs w:val="24"/>
        </w:rPr>
        <w:t>"NXB"</w:t>
      </w:r>
      <w:r>
        <w:rPr>
          <w:rFonts w:hint="default" w:ascii="Consolas" w:hAnsi="Consolas" w:eastAsia="Consolas"/>
          <w:color w:val="000000"/>
          <w:sz w:val="19"/>
          <w:szCs w:val="24"/>
        </w:rPr>
        <w:t>].ToString().Trim();</w:t>
      </w:r>
    </w:p>
    <w:p w14:paraId="6346E55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txtTenXB.Text = row[</w:t>
      </w:r>
      <w:r>
        <w:rPr>
          <w:rFonts w:hint="default" w:ascii="Consolas" w:hAnsi="Consolas" w:eastAsia="Consolas"/>
          <w:color w:val="A31515"/>
          <w:sz w:val="19"/>
          <w:szCs w:val="24"/>
        </w:rPr>
        <w:t>"TenNXB"</w:t>
      </w:r>
      <w:r>
        <w:rPr>
          <w:rFonts w:hint="default" w:ascii="Consolas" w:hAnsi="Consolas" w:eastAsia="Consolas"/>
          <w:color w:val="000000"/>
          <w:sz w:val="19"/>
          <w:szCs w:val="24"/>
        </w:rPr>
        <w:t>].ToString().Trim();</w:t>
      </w:r>
    </w:p>
    <w:p w14:paraId="7E623D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txtDiaChi.Text = row[</w:t>
      </w:r>
      <w:r>
        <w:rPr>
          <w:rFonts w:hint="default" w:ascii="Consolas" w:hAnsi="Consolas" w:eastAsia="Consolas"/>
          <w:color w:val="A31515"/>
          <w:sz w:val="19"/>
          <w:szCs w:val="24"/>
        </w:rPr>
        <w:t>"DiaChi"</w:t>
      </w:r>
      <w:r>
        <w:rPr>
          <w:rFonts w:hint="default" w:ascii="Consolas" w:hAnsi="Consolas" w:eastAsia="Consolas"/>
          <w:color w:val="000000"/>
          <w:sz w:val="19"/>
          <w:szCs w:val="24"/>
        </w:rPr>
        <w:t>].ToString().Trim();</w:t>
      </w:r>
    </w:p>
    <w:p w14:paraId="5078EB1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2DCAD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64C710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btnChinhSua_Click(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45C0C8B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7F06037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(vt == -1)</w:t>
      </w:r>
    </w:p>
    <w:p w14:paraId="7D5D0A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099856D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"⚠️ Bạn chưa chọn dữ liệu để chỉnh sửa!"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4D893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026E368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111EA88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77995F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DataRow row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].Rows[vt];</w:t>
      </w:r>
    </w:p>
    <w:p w14:paraId="5417E67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row.BeginEdit();</w:t>
      </w:r>
    </w:p>
    <w:p w14:paraId="612A36E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row[</w:t>
      </w:r>
      <w:r>
        <w:rPr>
          <w:rFonts w:hint="default" w:ascii="Consolas" w:hAnsi="Consolas" w:eastAsia="Consolas"/>
          <w:color w:val="A31515"/>
          <w:sz w:val="19"/>
          <w:szCs w:val="24"/>
        </w:rPr>
        <w:t>"NXB"</w:t>
      </w:r>
      <w:r>
        <w:rPr>
          <w:rFonts w:hint="default" w:ascii="Consolas" w:hAnsi="Consolas" w:eastAsia="Consolas"/>
          <w:color w:val="000000"/>
          <w:sz w:val="19"/>
          <w:szCs w:val="24"/>
        </w:rPr>
        <w:t>] = txtMaXB.Text.Trim();</w:t>
      </w:r>
    </w:p>
    <w:p w14:paraId="3BF3FC9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row[</w:t>
      </w:r>
      <w:r>
        <w:rPr>
          <w:rFonts w:hint="default" w:ascii="Consolas" w:hAnsi="Consolas" w:eastAsia="Consolas"/>
          <w:color w:val="A31515"/>
          <w:sz w:val="19"/>
          <w:szCs w:val="24"/>
        </w:rPr>
        <w:t>"TenNXB"</w:t>
      </w:r>
      <w:r>
        <w:rPr>
          <w:rFonts w:hint="default" w:ascii="Consolas" w:hAnsi="Consolas" w:eastAsia="Consolas"/>
          <w:color w:val="000000"/>
          <w:sz w:val="19"/>
          <w:szCs w:val="24"/>
        </w:rPr>
        <w:t>] = txtTenXB.Text.Trim();</w:t>
      </w:r>
    </w:p>
    <w:p w14:paraId="5D4962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row[</w:t>
      </w:r>
      <w:r>
        <w:rPr>
          <w:rFonts w:hint="default" w:ascii="Consolas" w:hAnsi="Consolas" w:eastAsia="Consolas"/>
          <w:color w:val="A31515"/>
          <w:sz w:val="19"/>
          <w:szCs w:val="24"/>
        </w:rPr>
        <w:t>"DiaChi"</w:t>
      </w:r>
      <w:r>
        <w:rPr>
          <w:rFonts w:hint="default" w:ascii="Consolas" w:hAnsi="Consolas" w:eastAsia="Consolas"/>
          <w:color w:val="000000"/>
          <w:sz w:val="19"/>
          <w:szCs w:val="24"/>
        </w:rPr>
        <w:t>] = txtDiaChi.Text.Trim();</w:t>
      </w:r>
    </w:p>
    <w:p w14:paraId="732688F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row.EndEdit();</w:t>
      </w:r>
    </w:p>
    <w:p w14:paraId="1F414F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222142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SqlCommandBuilder builder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SqlCommandBuilder(adapter);</w:t>
      </w:r>
    </w:p>
    <w:p w14:paraId="7682B3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kq = adapter.Update(ds.Tables[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]);</w:t>
      </w:r>
    </w:p>
    <w:p w14:paraId="3E5A941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D2D0B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(kq &gt; 0)</w:t>
      </w:r>
    </w:p>
    <w:p w14:paraId="7E8D944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12E3EC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"✅ Cập nhật thành công!"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5930375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HienThiDuLieu();</w:t>
      </w:r>
    </w:p>
    <w:p w14:paraId="3CC2D47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XoaDuLieuForm();</w:t>
      </w:r>
    </w:p>
    <w:p w14:paraId="724A7C2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45BEF3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</w:p>
    <w:p w14:paraId="5A204A0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34BA1F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"❌ Cập nhật thất bại!"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65B8537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1726A2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4C0141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D4F84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27BB1F17">
      <w:pPr>
        <w:numPr>
          <w:numId w:val="0"/>
        </w:numPr>
        <w:ind w:leftChars="0"/>
        <w:rPr>
          <w:rFonts w:hint="default"/>
          <w:lang w:val="en-US"/>
        </w:rPr>
      </w:pPr>
    </w:p>
    <w:p w14:paraId="10DB7FD7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46712367">
      <w:pPr>
        <w:numPr>
          <w:numId w:val="0"/>
        </w:numPr>
        <w:ind w:leftChars="0"/>
      </w:pPr>
      <w:r>
        <w:drawing>
          <wp:inline distT="0" distB="0" distL="114300" distR="114300">
            <wp:extent cx="5269865" cy="3087370"/>
            <wp:effectExtent l="0" t="0" r="698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BE93">
      <w:pPr>
        <w:numPr>
          <w:numId w:val="0"/>
        </w:numPr>
        <w:ind w:leftChars="0"/>
      </w:pPr>
      <w:r>
        <w:drawing>
          <wp:inline distT="0" distB="0" distL="114300" distR="114300">
            <wp:extent cx="5269865" cy="3105785"/>
            <wp:effectExtent l="0" t="0" r="6985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9376">
      <w:pPr>
        <w:numPr>
          <w:numId w:val="0"/>
        </w:numPr>
        <w:ind w:leftChars="0"/>
        <w:rPr>
          <w:rFonts w:hint="default"/>
          <w:lang w:val="en-US"/>
        </w:rPr>
      </w:pPr>
    </w:p>
    <w:p w14:paraId="0C17F844">
      <w:pPr>
        <w:numPr>
          <w:numId w:val="0"/>
        </w:numPr>
        <w:jc w:val="center"/>
      </w:pPr>
      <w:r>
        <w:drawing>
          <wp:inline distT="0" distB="0" distL="114300" distR="114300">
            <wp:extent cx="1724025" cy="1343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C450">
      <w:pPr>
        <w:numPr>
          <w:numId w:val="0"/>
        </w:numPr>
        <w:jc w:val="center"/>
      </w:pPr>
      <w:r>
        <w:drawing>
          <wp:inline distT="0" distB="0" distL="114300" distR="114300">
            <wp:extent cx="2924175" cy="22955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C6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Thực hành 4: Xóa dữ liệu cho bảng Nhà xuất bản</w:t>
      </w:r>
    </w:p>
    <w:p w14:paraId="01F0B23C"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</w:p>
    <w:tbl>
      <w:tblPr>
        <w:tblStyle w:val="111"/>
        <w:tblW w:w="97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32"/>
        <w:gridCol w:w="1387"/>
        <w:gridCol w:w="1550"/>
        <w:gridCol w:w="1633"/>
        <w:gridCol w:w="4550"/>
      </w:tblGrid>
      <w:tr w14:paraId="0B763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2" w:type="dxa"/>
            <w:shd w:val="clear" w:color="auto" w:fill="auto"/>
            <w:vAlign w:val="center"/>
          </w:tcPr>
          <w:p w14:paraId="51F08F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Thứ tự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3A382B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Control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7847A6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Name (Tên)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7EBE8F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Text (hiển thị)</w:t>
            </w:r>
          </w:p>
        </w:tc>
        <w:tc>
          <w:tcPr>
            <w:tcW w:w="4550" w:type="dxa"/>
            <w:shd w:val="clear" w:color="auto" w:fill="auto"/>
            <w:vAlign w:val="center"/>
          </w:tcPr>
          <w:p w14:paraId="57C2F6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Vị trí &amp; Ghi chú</w:t>
            </w:r>
          </w:p>
        </w:tc>
      </w:tr>
      <w:tr w14:paraId="378B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2" w:type="dxa"/>
            <w:shd w:val="clear" w:color="auto" w:fill="auto"/>
            <w:vAlign w:val="center"/>
          </w:tcPr>
          <w:p w14:paraId="06B2A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6D9EC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3FA05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labelTitle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7A06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Xóa dữ liệu trong database</w:t>
            </w:r>
          </w:p>
        </w:tc>
        <w:tc>
          <w:tcPr>
            <w:tcW w:w="4550" w:type="dxa"/>
            <w:shd w:val="clear" w:color="auto" w:fill="auto"/>
            <w:vAlign w:val="center"/>
          </w:tcPr>
          <w:p w14:paraId="3D5CA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Đặt trên cùng, căn giữa, phông to 12, đậm</w:t>
            </w:r>
          </w:p>
        </w:tc>
      </w:tr>
      <w:tr w14:paraId="653A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2" w:type="dxa"/>
            <w:shd w:val="clear" w:color="auto" w:fill="auto"/>
            <w:vAlign w:val="center"/>
          </w:tcPr>
          <w:p w14:paraId="1C704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2109D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75022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labelDanhSach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6568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Danh sách nhà xuất bản:</w:t>
            </w:r>
          </w:p>
        </w:tc>
        <w:tc>
          <w:tcPr>
            <w:tcW w:w="4550" w:type="dxa"/>
            <w:shd w:val="clear" w:color="auto" w:fill="auto"/>
            <w:vAlign w:val="center"/>
          </w:tcPr>
          <w:p w14:paraId="385A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Dưới tiêu đề, căn trái</w:t>
            </w:r>
          </w:p>
        </w:tc>
      </w:tr>
      <w:tr w14:paraId="2C74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2" w:type="dxa"/>
            <w:shd w:val="clear" w:color="auto" w:fill="auto"/>
            <w:vAlign w:val="center"/>
          </w:tcPr>
          <w:p w14:paraId="3828A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1C6A9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DataGridView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4B71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dgvDanhSach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76217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(để trống)</w:t>
            </w:r>
          </w:p>
        </w:tc>
        <w:tc>
          <w:tcPr>
            <w:tcW w:w="4550" w:type="dxa"/>
            <w:shd w:val="clear" w:color="auto" w:fill="auto"/>
            <w:vAlign w:val="center"/>
          </w:tcPr>
          <w:p w14:paraId="6CB39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Kéo chiếm phần giữa form, để hiển thị dữ liệu</w:t>
            </w:r>
          </w:p>
        </w:tc>
      </w:tr>
      <w:tr w14:paraId="141E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2" w:type="dxa"/>
            <w:shd w:val="clear" w:color="auto" w:fill="auto"/>
            <w:vAlign w:val="center"/>
          </w:tcPr>
          <w:p w14:paraId="1C6D8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387" w:type="dxa"/>
            <w:shd w:val="clear" w:color="auto" w:fill="auto"/>
            <w:vAlign w:val="center"/>
          </w:tcPr>
          <w:p w14:paraId="47EB8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30CA3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btnXoa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74279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Xóa dữ liệu</w:t>
            </w:r>
          </w:p>
        </w:tc>
        <w:tc>
          <w:tcPr>
            <w:tcW w:w="4550" w:type="dxa"/>
            <w:shd w:val="clear" w:color="auto" w:fill="auto"/>
            <w:vAlign w:val="center"/>
          </w:tcPr>
          <w:p w14:paraId="70385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Đặt dưới DataGridView, giữa form, chiều ngang 150px</w:t>
            </w:r>
          </w:p>
        </w:tc>
      </w:tr>
    </w:tbl>
    <w:p w14:paraId="010012E1">
      <w:pPr>
        <w:numPr>
          <w:numId w:val="0"/>
        </w:numPr>
        <w:rPr>
          <w:rFonts w:hint="default"/>
          <w:lang w:val="en-US"/>
        </w:rPr>
      </w:pPr>
    </w:p>
    <w:p w14:paraId="292E02CE">
      <w:pPr>
        <w:numPr>
          <w:numId w:val="0"/>
        </w:numPr>
        <w:rPr>
          <w:rFonts w:hint="default"/>
          <w:lang w:val="en-US"/>
        </w:rPr>
      </w:pPr>
    </w:p>
    <w:p w14:paraId="7E7FBF00">
      <w:pPr>
        <w:numPr>
          <w:numId w:val="0"/>
        </w:numPr>
        <w:rPr>
          <w:rFonts w:hint="default"/>
          <w:lang w:val="en-US"/>
        </w:rPr>
      </w:pPr>
    </w:p>
    <w:p w14:paraId="71F50741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048250" cy="3743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DF73"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5C0CD38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System;</w:t>
      </w:r>
    </w:p>
    <w:p w14:paraId="3194C7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System.Data;</w:t>
      </w:r>
    </w:p>
    <w:p w14:paraId="1DCCE2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System.Data.SqlClient;</w:t>
      </w:r>
    </w:p>
    <w:p w14:paraId="2EF6C1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System.Windows.Forms;</w:t>
      </w:r>
    </w:p>
    <w:p w14:paraId="1CD3275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C74C3F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namespace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PhanThiAiMy_1150080106_Buoi9</w:t>
      </w:r>
    </w:p>
    <w:p w14:paraId="781FB7E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{</w:t>
      </w:r>
    </w:p>
    <w:p w14:paraId="4CAA344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partial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Form4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: Form</w:t>
      </w:r>
    </w:p>
    <w:p w14:paraId="3516084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{</w:t>
      </w:r>
    </w:p>
    <w:p w14:paraId="4DC2268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strCon = </w:t>
      </w:r>
      <w:r>
        <w:rPr>
          <w:rFonts w:hint="default" w:ascii="Consolas" w:hAnsi="Consolas" w:eastAsia="Consolas"/>
          <w:color w:val="800000"/>
          <w:sz w:val="19"/>
          <w:szCs w:val="24"/>
        </w:rPr>
        <w:t>@"Data Source=ADMIN-PC;Initial Catalog=QuanLyBanSach;Integrated Security=True"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77172B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9670BF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2096B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SqlConnection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39BC13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SqlDataAdapter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3408CE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DataSet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6A649C8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vt = -1; </w:t>
      </w:r>
      <w:r>
        <w:rPr>
          <w:rFonts w:hint="default" w:ascii="Consolas" w:hAnsi="Consolas" w:eastAsia="Consolas"/>
          <w:color w:val="008000"/>
          <w:sz w:val="19"/>
          <w:szCs w:val="24"/>
        </w:rPr>
        <w:t>// vị trí dòng chọn</w:t>
      </w:r>
    </w:p>
    <w:p w14:paraId="0BEA8B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1DFB78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Form4</w:t>
      </w:r>
      <w:r>
        <w:rPr>
          <w:rFonts w:hint="default" w:ascii="Consolas" w:hAnsi="Consolas" w:eastAsia="Consolas"/>
          <w:color w:val="000000"/>
          <w:sz w:val="19"/>
          <w:szCs w:val="24"/>
        </w:rPr>
        <w:t>()</w:t>
      </w:r>
    </w:p>
    <w:p w14:paraId="336511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6D5E59B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InitializeComponent();</w:t>
      </w:r>
    </w:p>
    <w:p w14:paraId="1BD904F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70BC9E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8142D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Mở kết nối</w:t>
      </w:r>
    </w:p>
    <w:p w14:paraId="0C187AA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MoKetNoi()</w:t>
      </w:r>
    </w:p>
    <w:p w14:paraId="6CECDB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B8C0F3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==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)</w:t>
      </w:r>
    </w:p>
    <w:p w14:paraId="0D4E622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SqlConnection(strCon);</w:t>
      </w:r>
    </w:p>
    <w:p w14:paraId="2E2CFE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(sqlCon.State == ConnectionState.Closed)</w:t>
      </w:r>
    </w:p>
    <w:p w14:paraId="5AAA40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sqlCon.Open();</w:t>
      </w:r>
    </w:p>
    <w:p w14:paraId="110A0D9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619265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EF9CAC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Đóng kết nối</w:t>
      </w:r>
    </w:p>
    <w:p w14:paraId="150BCD6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DongKetNoi()</w:t>
      </w:r>
    </w:p>
    <w:p w14:paraId="1812FED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4F32BE2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!=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sqlCon.State == ConnectionState.Open)</w:t>
      </w:r>
    </w:p>
    <w:p w14:paraId="3357DA0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sqlCon.Close();</w:t>
      </w:r>
    </w:p>
    <w:p w14:paraId="7CC6CB2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5C62D66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7A05CF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Hiển thị dữ liệu</w:t>
      </w:r>
    </w:p>
    <w:p w14:paraId="5A1F01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HienThiDuLieu()</w:t>
      </w:r>
    </w:p>
    <w:p w14:paraId="5C08ED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AA6FAD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MoKetNoi();</w:t>
      </w:r>
    </w:p>
    <w:p w14:paraId="2DFA0AC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query = </w:t>
      </w:r>
      <w:r>
        <w:rPr>
          <w:rFonts w:hint="default" w:ascii="Consolas" w:hAnsi="Consolas" w:eastAsia="Consolas"/>
          <w:color w:val="A31515"/>
          <w:sz w:val="19"/>
          <w:szCs w:val="24"/>
        </w:rPr>
        <w:t>"SELECT * FROM 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DF69F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SqlDataAdapter(query, sqlCon);</w:t>
      </w:r>
    </w:p>
    <w:p w14:paraId="449BAB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SqlCommandBuilder builder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SqlCommandBuilder(adapter);</w:t>
      </w:r>
    </w:p>
    <w:p w14:paraId="60C40F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24C52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DataSet();</w:t>
      </w:r>
    </w:p>
    <w:p w14:paraId="1A69CB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adapter.Fill(ds, 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BAA5E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dgvDanhSach.DataSource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];</w:t>
      </w:r>
    </w:p>
    <w:p w14:paraId="6DE6EDE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DongKetNoi();</w:t>
      </w:r>
    </w:p>
    <w:p w14:paraId="5B6F14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23FB76A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5CF9FE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Form4_Load(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14DEC2D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B24EB8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HienThiDuLieu();</w:t>
      </w:r>
    </w:p>
    <w:p w14:paraId="22D0E2A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2441EE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7EE9C1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Khi click vào DataGridView</w:t>
      </w:r>
    </w:p>
    <w:p w14:paraId="652AC19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dgvDanhSach_CellClick(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DataGridViewCellEventArgs e)</w:t>
      </w:r>
    </w:p>
    <w:p w14:paraId="4E388D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A1FEE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vt = e.RowIndex;</w:t>
      </w:r>
    </w:p>
    <w:p w14:paraId="2936FB6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9A9194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D3166C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Nút Xóa dữ liệu</w:t>
      </w:r>
    </w:p>
    <w:p w14:paraId="021F7C6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btnXoa_Click(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272280C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297686C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(vt == -1)</w:t>
      </w:r>
    </w:p>
    <w:p w14:paraId="12DB884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43028B2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"⚠️ Bạn chưa chọn dữ liệu để xóa!"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FC1FE6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return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0715EEB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5F4BA2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1B7FBF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DialogResult result = MessageBox.Show(</w:t>
      </w:r>
    </w:p>
    <w:p w14:paraId="014F067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A31515"/>
          <w:sz w:val="19"/>
          <w:szCs w:val="24"/>
        </w:rPr>
        <w:t>"Bạn có chắc muốn xóa dữ liệu này?"</w:t>
      </w:r>
      <w:r>
        <w:rPr>
          <w:rFonts w:hint="default" w:ascii="Consolas" w:hAnsi="Consolas" w:eastAsia="Consolas"/>
          <w:color w:val="000000"/>
          <w:sz w:val="19"/>
          <w:szCs w:val="24"/>
        </w:rPr>
        <w:t>,</w:t>
      </w:r>
    </w:p>
    <w:p w14:paraId="650147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A31515"/>
          <w:sz w:val="19"/>
          <w:szCs w:val="24"/>
        </w:rPr>
        <w:t>"Cảnh báo"</w:t>
      </w:r>
      <w:r>
        <w:rPr>
          <w:rFonts w:hint="default" w:ascii="Consolas" w:hAnsi="Consolas" w:eastAsia="Consolas"/>
          <w:color w:val="000000"/>
          <w:sz w:val="19"/>
          <w:szCs w:val="24"/>
        </w:rPr>
        <w:t>,</w:t>
      </w:r>
    </w:p>
    <w:p w14:paraId="6F65DA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MessageBoxButtons.YesNo,</w:t>
      </w:r>
    </w:p>
    <w:p w14:paraId="08CCC6F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MessageBoxIcon.Warning</w:t>
      </w:r>
    </w:p>
    <w:p w14:paraId="2CB4A9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);</w:t>
      </w:r>
    </w:p>
    <w:p w14:paraId="25547B8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57EB2D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(result == DialogResult.Yes)</w:t>
      </w:r>
    </w:p>
    <w:p w14:paraId="49A6E5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630C6AA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XoaDuLieu();</w:t>
      </w:r>
    </w:p>
    <w:p w14:paraId="025936B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HienThiDuLieu();</w:t>
      </w:r>
    </w:p>
    <w:p w14:paraId="56F7401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482554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238F876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1C1246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8000"/>
          <w:sz w:val="19"/>
          <w:szCs w:val="24"/>
        </w:rPr>
        <w:t>// Hàm xóa dữ liệu</w:t>
      </w:r>
    </w:p>
    <w:p w14:paraId="26C8804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XoaDuLieu()</w:t>
      </w:r>
    </w:p>
    <w:p w14:paraId="38DED62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42AED50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DataRow row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].Rows[vt];</w:t>
      </w:r>
    </w:p>
    <w:p w14:paraId="3B34FB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row.Delete();</w:t>
      </w:r>
    </w:p>
    <w:p w14:paraId="6203647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0BC98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SqlCommandBuilder builder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SqlCommandBuilder(adapter);</w:t>
      </w:r>
    </w:p>
    <w:p w14:paraId="38EFE5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int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kq = adapter.Update(ds.Tables[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"NhaXuatBan"</w:t>
      </w:r>
      <w:r>
        <w:rPr>
          <w:rFonts w:hint="default" w:ascii="Consolas" w:hAnsi="Consolas" w:eastAsia="Consolas"/>
          <w:color w:val="000000"/>
          <w:sz w:val="19"/>
          <w:szCs w:val="24"/>
        </w:rPr>
        <w:t>]);</w:t>
      </w:r>
    </w:p>
    <w:p w14:paraId="7989AF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D95DEC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(kq &gt; 0)</w:t>
      </w:r>
    </w:p>
    <w:p w14:paraId="28E51DB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4DCF09A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"✅ Xóa dữ liệu thành công!"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0C47D9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7606480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else</w:t>
      </w:r>
    </w:p>
    <w:p w14:paraId="1F78CDE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3683DDD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"❌ Xóa dữ liệu không thành công!"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17C10E1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76E769A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D60B5F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4CC59B7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1D600411">
      <w:pPr>
        <w:numPr>
          <w:numId w:val="0"/>
        </w:numPr>
        <w:rPr>
          <w:rFonts w:hint="default"/>
          <w:lang w:val="en-US"/>
        </w:rPr>
      </w:pPr>
    </w:p>
    <w:p w14:paraId="37C04F53"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15F856D2">
      <w:pPr>
        <w:numPr>
          <w:numId w:val="0"/>
        </w:numPr>
      </w:pPr>
      <w:r>
        <w:drawing>
          <wp:inline distT="0" distB="0" distL="114300" distR="114300">
            <wp:extent cx="4810125" cy="35528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43BC">
      <w:pPr>
        <w:numPr>
          <w:numId w:val="0"/>
        </w:numPr>
      </w:pPr>
      <w:r>
        <w:drawing>
          <wp:inline distT="0" distB="0" distL="114300" distR="114300">
            <wp:extent cx="4791075" cy="35909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11E5">
      <w:pPr>
        <w:numPr>
          <w:numId w:val="0"/>
        </w:numPr>
      </w:pPr>
      <w:r>
        <w:drawing>
          <wp:inline distT="0" distB="0" distL="114300" distR="114300">
            <wp:extent cx="1762125" cy="1314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97C0">
      <w:pPr>
        <w:numPr>
          <w:numId w:val="0"/>
        </w:numPr>
      </w:pPr>
      <w:r>
        <w:drawing>
          <wp:inline distT="0" distB="0" distL="114300" distR="114300">
            <wp:extent cx="4419600" cy="2657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AE5A">
      <w:pPr>
        <w:numPr>
          <w:numId w:val="0"/>
        </w:numPr>
      </w:pPr>
    </w:p>
    <w:p w14:paraId="3B5871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Bài tập phần 4:</w:t>
      </w:r>
    </w:p>
    <w:p w14:paraId="4D5FBD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SQL Server tạo database mới:</w:t>
      </w:r>
    </w:p>
    <w:p w14:paraId="5318C2F4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800600" cy="49625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09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Server Explorer chuột phải và Add Connection mới tới QLBanHang</w:t>
      </w:r>
    </w:p>
    <w:p w14:paraId="1A95C5FC">
      <w:pPr>
        <w:numPr>
          <w:numId w:val="0"/>
        </w:numPr>
      </w:pPr>
      <w:r>
        <w:drawing>
          <wp:inline distT="0" distB="0" distL="114300" distR="114300">
            <wp:extent cx="4924425" cy="11811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F47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Lấy chuỗi kết nối:</w:t>
      </w:r>
    </w:p>
    <w:p w14:paraId="51AE4B77">
      <w:pPr>
        <w:numPr>
          <w:numId w:val="0"/>
        </w:numPr>
      </w:pPr>
      <w:r>
        <w:drawing>
          <wp:inline distT="0" distB="0" distL="114300" distR="114300">
            <wp:extent cx="5267325" cy="57150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8B06">
      <w:pPr>
        <w:numPr>
          <w:numId w:val="0"/>
        </w:numPr>
        <w:rPr>
          <w:rFonts w:hint="default"/>
          <w:lang w:val="en-US"/>
        </w:rPr>
      </w:pPr>
    </w:p>
    <w:p w14:paraId="77BF25C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BT1: Thêm dữ liệu</w:t>
      </w:r>
    </w:p>
    <w:p w14:paraId="15506887">
      <w:pPr>
        <w:numPr>
          <w:ilvl w:val="0"/>
          <w:numId w:val="16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</w:p>
    <w:tbl>
      <w:tblPr>
        <w:tblStyle w:val="111"/>
        <w:tblW w:w="80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7"/>
        <w:gridCol w:w="1589"/>
        <w:gridCol w:w="4716"/>
      </w:tblGrid>
      <w:tr w14:paraId="05D7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55B1A9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Control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DE34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5C1CB3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</w:tr>
      <w:tr w14:paraId="25CB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144F9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2DDBE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lblTitle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2F2C0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"Thêm sản phẩm mới"</w:t>
            </w:r>
          </w:p>
        </w:tc>
      </w:tr>
      <w:tr w14:paraId="393E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3F488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4C22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lblMaSP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73DD1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"Mã SP:"</w:t>
            </w:r>
          </w:p>
        </w:tc>
      </w:tr>
      <w:tr w14:paraId="3573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3FBC4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54D31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lblTenSP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3751F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"Tên SP:"</w:t>
            </w:r>
          </w:p>
        </w:tc>
      </w:tr>
      <w:tr w14:paraId="75D88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7BDDA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7F52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lblDonGia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21AEB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"Đơn giá:"</w:t>
            </w:r>
          </w:p>
        </w:tc>
      </w:tr>
      <w:tr w14:paraId="4FC1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D231C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68FC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txtMaSP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67C88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</w:tr>
      <w:tr w14:paraId="3333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316B7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7D8FD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txtTenSP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38A44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</w:tr>
      <w:tr w14:paraId="2099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76C4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62ECE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txtDonGia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1A82D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</w:tr>
      <w:tr w14:paraId="5723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7A428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4442D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btnThem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7C9F6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"Thêm sản phẩm"</w:t>
            </w:r>
          </w:p>
        </w:tc>
      </w:tr>
      <w:tr w14:paraId="6A91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4D064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DataGridView</w:t>
            </w:r>
          </w:p>
        </w:tc>
        <w:tc>
          <w:tcPr>
            <w:tcW w:w="1589" w:type="dxa"/>
            <w:shd w:val="clear" w:color="auto" w:fill="auto"/>
            <w:vAlign w:val="center"/>
          </w:tcPr>
          <w:p w14:paraId="0094C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dgvSanPham</w:t>
            </w:r>
          </w:p>
        </w:tc>
        <w:tc>
          <w:tcPr>
            <w:tcW w:w="4716" w:type="dxa"/>
            <w:shd w:val="clear" w:color="auto" w:fill="auto"/>
            <w:vAlign w:val="center"/>
          </w:tcPr>
          <w:p w14:paraId="0395C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(hiển thị sản phẩm)</w:t>
            </w:r>
          </w:p>
        </w:tc>
      </w:tr>
    </w:tbl>
    <w:p w14:paraId="3A0C3435">
      <w:pPr>
        <w:numPr>
          <w:numId w:val="0"/>
        </w:numPr>
        <w:rPr>
          <w:rFonts w:hint="default"/>
          <w:lang w:val="en-US"/>
        </w:rPr>
      </w:pPr>
    </w:p>
    <w:p w14:paraId="6EF4DCD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943475" cy="43338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BFB0">
      <w:pPr>
        <w:numPr>
          <w:ilvl w:val="0"/>
          <w:numId w:val="16"/>
        </w:num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7B1C0A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System;</w:t>
      </w:r>
    </w:p>
    <w:p w14:paraId="3BFB62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System.Data;</w:t>
      </w:r>
    </w:p>
    <w:p w14:paraId="6E06279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System.Data.SqlClient;</w:t>
      </w:r>
    </w:p>
    <w:p w14:paraId="76C2298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using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System.Windows.Forms;</w:t>
      </w:r>
    </w:p>
    <w:p w14:paraId="1BD22A4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689543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namespace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PhanThiAiMy_1150080106_Buoi9</w:t>
      </w:r>
    </w:p>
    <w:p w14:paraId="6B515F7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{</w:t>
      </w:r>
    </w:p>
    <w:p w14:paraId="661B274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partial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Form5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: Form</w:t>
      </w:r>
    </w:p>
    <w:p w14:paraId="28B3EF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{</w:t>
      </w:r>
    </w:p>
    <w:p w14:paraId="226A6C7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strCon = </w:t>
      </w:r>
      <w:r>
        <w:rPr>
          <w:rFonts w:hint="default" w:ascii="Consolas" w:hAnsi="Consolas" w:eastAsia="Consolas"/>
          <w:color w:val="800000"/>
          <w:sz w:val="19"/>
          <w:szCs w:val="24"/>
        </w:rPr>
        <w:t>@"Data Source=ADMIN-PC;Initial Catalog=QLBanHang;Integrated Security=True"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4906773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657AF6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SqlConnection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7D2150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SqlDataAdapter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242972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DataSet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7F7A55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9CC85B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public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2B91AF"/>
          <w:sz w:val="19"/>
          <w:szCs w:val="24"/>
        </w:rPr>
        <w:t>Form5</w:t>
      </w:r>
      <w:r>
        <w:rPr>
          <w:rFonts w:hint="default" w:ascii="Consolas" w:hAnsi="Consolas" w:eastAsia="Consolas"/>
          <w:color w:val="000000"/>
          <w:sz w:val="19"/>
          <w:szCs w:val="24"/>
        </w:rPr>
        <w:t>()</w:t>
      </w:r>
    </w:p>
    <w:p w14:paraId="2D61E62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740D40E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InitializeComponent();</w:t>
      </w:r>
    </w:p>
    <w:p w14:paraId="44F7069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5F877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9FEB59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MoKetNoi()</w:t>
      </w:r>
    </w:p>
    <w:p w14:paraId="6451CE4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1C06E8E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==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) sqlCon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SqlConnection(strCon);</w:t>
      </w:r>
    </w:p>
    <w:p w14:paraId="3DE7291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(sqlCon.State == ConnectionState.Closed) sqlCon.Open();</w:t>
      </w:r>
    </w:p>
    <w:p w14:paraId="0FAC3D9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708233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790871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DongKetNoi()</w:t>
      </w:r>
    </w:p>
    <w:p w14:paraId="5EF4D1A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159828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if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(sqlCon != </w:t>
      </w:r>
      <w:r>
        <w:rPr>
          <w:rFonts w:hint="default" w:ascii="Consolas" w:hAnsi="Consolas" w:eastAsia="Consolas"/>
          <w:color w:val="0000FF"/>
          <w:sz w:val="19"/>
          <w:szCs w:val="24"/>
        </w:rPr>
        <w:t>null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&amp;&amp; sqlCon.State == ConnectionState.Open)</w:t>
      </w:r>
    </w:p>
    <w:p w14:paraId="39E0650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sqlCon.Close();</w:t>
      </w:r>
    </w:p>
    <w:p w14:paraId="29FF11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5DA07CD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7BF594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Form5_Load(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3F1C48E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035BCC3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HienThiDuLieu();</w:t>
      </w:r>
    </w:p>
    <w:p w14:paraId="081501A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20D9D97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58B91BA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HienThiDuLieu()</w:t>
      </w:r>
    </w:p>
    <w:p w14:paraId="41CEF8D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3AC6384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MoKetNoi();</w:t>
      </w:r>
    </w:p>
    <w:p w14:paraId="068D75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query = </w:t>
      </w:r>
      <w:r>
        <w:rPr>
          <w:rFonts w:hint="default" w:ascii="Consolas" w:hAnsi="Consolas" w:eastAsia="Consolas"/>
          <w:color w:val="A31515"/>
          <w:sz w:val="19"/>
          <w:szCs w:val="24"/>
        </w:rPr>
        <w:t>"SELECT MaSP, TenSP, DonGia FROM tblMatHang"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5D08F92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SqlDataAdapter(query, sqlCon);</w:t>
      </w:r>
    </w:p>
    <w:p w14:paraId="474CEF3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ds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DataSet();</w:t>
      </w:r>
    </w:p>
    <w:p w14:paraId="38A96CA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adapter.Fill(ds, </w:t>
      </w:r>
      <w:r>
        <w:rPr>
          <w:rFonts w:hint="default" w:ascii="Consolas" w:hAnsi="Consolas" w:eastAsia="Consolas"/>
          <w:color w:val="A31515"/>
          <w:sz w:val="19"/>
          <w:szCs w:val="24"/>
        </w:rPr>
        <w:t>"tblMatHang"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44DBC31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dgvSanPham.DataSource = ds.Tables[</w:t>
      </w:r>
      <w:r>
        <w:rPr>
          <w:rFonts w:hint="default" w:ascii="Consolas" w:hAnsi="Consolas" w:eastAsia="Consolas"/>
          <w:color w:val="A31515"/>
          <w:sz w:val="19"/>
          <w:szCs w:val="24"/>
        </w:rPr>
        <w:t>"tblMatHang"</w:t>
      </w:r>
      <w:r>
        <w:rPr>
          <w:rFonts w:hint="default" w:ascii="Consolas" w:hAnsi="Consolas" w:eastAsia="Consolas"/>
          <w:color w:val="000000"/>
          <w:sz w:val="19"/>
          <w:szCs w:val="24"/>
        </w:rPr>
        <w:t>];</w:t>
      </w:r>
    </w:p>
    <w:p w14:paraId="6216B3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DongKetNoi();</w:t>
      </w:r>
    </w:p>
    <w:p w14:paraId="5975EDE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1BC4CF9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7A1761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btnThem_Click(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0B6FAC1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0D46767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try</w:t>
      </w:r>
    </w:p>
    <w:p w14:paraId="03DA3DA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1A34ACA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MoKetNoi();</w:t>
      </w:r>
    </w:p>
    <w:p w14:paraId="5E5E52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 = </w:t>
      </w:r>
      <w:r>
        <w:rPr>
          <w:rFonts w:hint="default" w:ascii="Consolas" w:hAnsi="Consolas" w:eastAsia="Consolas"/>
          <w:color w:val="A31515"/>
          <w:sz w:val="19"/>
          <w:szCs w:val="24"/>
        </w:rPr>
        <w:t>"INSERT INTO tblMatHang (MaSP, TenSP, DonGia) VALUES (@MaSP, @TenSP, @DonGia)"</w:t>
      </w:r>
      <w:r>
        <w:rPr>
          <w:rFonts w:hint="default" w:ascii="Consolas" w:hAnsi="Consolas" w:eastAsia="Consolas"/>
          <w:color w:val="000000"/>
          <w:sz w:val="19"/>
          <w:szCs w:val="24"/>
        </w:rPr>
        <w:t>;</w:t>
      </w:r>
    </w:p>
    <w:p w14:paraId="1ED668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SqlCommand cmd = </w:t>
      </w:r>
      <w:r>
        <w:rPr>
          <w:rFonts w:hint="default" w:ascii="Consolas" w:hAnsi="Consolas" w:eastAsia="Consolas"/>
          <w:color w:val="0000FF"/>
          <w:sz w:val="19"/>
          <w:szCs w:val="24"/>
        </w:rPr>
        <w:t>new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SqlCommand(sql, sqlCon);</w:t>
      </w:r>
    </w:p>
    <w:p w14:paraId="3800DC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cmd.Parameters.AddWithValue(</w:t>
      </w:r>
      <w:r>
        <w:rPr>
          <w:rFonts w:hint="default" w:ascii="Consolas" w:hAnsi="Consolas" w:eastAsia="Consolas"/>
          <w:color w:val="A31515"/>
          <w:sz w:val="19"/>
          <w:szCs w:val="24"/>
        </w:rPr>
        <w:t>"@MaSP"</w:t>
      </w:r>
      <w:r>
        <w:rPr>
          <w:rFonts w:hint="default" w:ascii="Consolas" w:hAnsi="Consolas" w:eastAsia="Consolas"/>
          <w:color w:val="000000"/>
          <w:sz w:val="19"/>
          <w:szCs w:val="24"/>
        </w:rPr>
        <w:t>, txtMaSP.Text);</w:t>
      </w:r>
    </w:p>
    <w:p w14:paraId="00CF543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cmd.Parameters.AddWithValue(</w:t>
      </w:r>
      <w:r>
        <w:rPr>
          <w:rFonts w:hint="default" w:ascii="Consolas" w:hAnsi="Consolas" w:eastAsia="Consolas"/>
          <w:color w:val="A31515"/>
          <w:sz w:val="19"/>
          <w:szCs w:val="24"/>
        </w:rPr>
        <w:t>"@TenSP"</w:t>
      </w:r>
      <w:r>
        <w:rPr>
          <w:rFonts w:hint="default" w:ascii="Consolas" w:hAnsi="Consolas" w:eastAsia="Consolas"/>
          <w:color w:val="000000"/>
          <w:sz w:val="19"/>
          <w:szCs w:val="24"/>
        </w:rPr>
        <w:t>, txtTenSP.Text);</w:t>
      </w:r>
    </w:p>
    <w:p w14:paraId="0A9FA31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cmd.Parameters.AddWithValue(</w:t>
      </w:r>
      <w:r>
        <w:rPr>
          <w:rFonts w:hint="default" w:ascii="Consolas" w:hAnsi="Consolas" w:eastAsia="Consolas"/>
          <w:color w:val="A31515"/>
          <w:sz w:val="19"/>
          <w:szCs w:val="24"/>
        </w:rPr>
        <w:t>"@DonGia"</w:t>
      </w:r>
      <w:r>
        <w:rPr>
          <w:rFonts w:hint="default" w:ascii="Consolas" w:hAnsi="Consolas" w:eastAsia="Consolas"/>
          <w:color w:val="000000"/>
          <w:sz w:val="19"/>
          <w:szCs w:val="24"/>
        </w:rPr>
        <w:t>, txtDonGia.Text);</w:t>
      </w:r>
    </w:p>
    <w:p w14:paraId="2E196CB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cmd.ExecuteNonQuery();</w:t>
      </w:r>
    </w:p>
    <w:p w14:paraId="10BA316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"✅ Thêm sản phẩm thành công!"</w:t>
      </w:r>
      <w:r>
        <w:rPr>
          <w:rFonts w:hint="default" w:ascii="Consolas" w:hAnsi="Consolas" w:eastAsia="Consolas"/>
          <w:color w:val="000000"/>
          <w:sz w:val="19"/>
          <w:szCs w:val="24"/>
        </w:rPr>
        <w:t>);</w:t>
      </w:r>
    </w:p>
    <w:p w14:paraId="710E74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HienThiDuLieu();</w:t>
      </w:r>
    </w:p>
    <w:p w14:paraId="3051E0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33BD84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catch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(Exception ex)</w:t>
      </w:r>
    </w:p>
    <w:p w14:paraId="60AD197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439680D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MessageBox.Show(</w:t>
      </w:r>
      <w:r>
        <w:rPr>
          <w:rFonts w:hint="default" w:ascii="Consolas" w:hAnsi="Consolas" w:eastAsia="Consolas"/>
          <w:color w:val="A31515"/>
          <w:sz w:val="19"/>
          <w:szCs w:val="24"/>
        </w:rPr>
        <w:t>"❌ Lỗi: "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+ ex.Message);</w:t>
      </w:r>
    </w:p>
    <w:p w14:paraId="7610F8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65AF7A1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finally</w:t>
      </w:r>
    </w:p>
    <w:p w14:paraId="278657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{</w:t>
      </w:r>
    </w:p>
    <w:p w14:paraId="1BAD05D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    DongKetNoi();</w:t>
      </w:r>
    </w:p>
    <w:p w14:paraId="1577F65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    }</w:t>
      </w:r>
    </w:p>
    <w:p w14:paraId="19405F9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2A2E08F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C168C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19"/>
          <w:szCs w:val="24"/>
        </w:rPr>
        <w:t>private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lblTenSP_Click(</w:t>
      </w:r>
      <w:r>
        <w:rPr>
          <w:rFonts w:hint="default" w:ascii="Consolas" w:hAnsi="Consolas" w:eastAsia="Consolas"/>
          <w:color w:val="0000FF"/>
          <w:sz w:val="19"/>
          <w:szCs w:val="24"/>
        </w:rPr>
        <w:t>object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sender, EventArgs e)</w:t>
      </w:r>
    </w:p>
    <w:p w14:paraId="2FDA915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{</w:t>
      </w:r>
    </w:p>
    <w:p w14:paraId="0FA7AD1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3C8492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}</w:t>
      </w:r>
    </w:p>
    <w:p w14:paraId="3AF8AC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}</w:t>
      </w:r>
    </w:p>
    <w:p w14:paraId="507B3D4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>}</w:t>
      </w:r>
    </w:p>
    <w:p w14:paraId="0BB0DEF6">
      <w:pPr>
        <w:numPr>
          <w:numId w:val="0"/>
        </w:numPr>
        <w:rPr>
          <w:rFonts w:hint="default"/>
          <w:lang w:val="en-US"/>
        </w:rPr>
      </w:pPr>
    </w:p>
    <w:p w14:paraId="07C313D1">
      <w:pPr>
        <w:numPr>
          <w:ilvl w:val="0"/>
          <w:numId w:val="16"/>
        </w:num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BEBCF1A">
      <w:pPr>
        <w:numPr>
          <w:numId w:val="0"/>
        </w:numPr>
      </w:pPr>
      <w:r>
        <w:drawing>
          <wp:inline distT="0" distB="0" distL="114300" distR="114300">
            <wp:extent cx="4657725" cy="41719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2DC2">
      <w:pPr>
        <w:numPr>
          <w:numId w:val="0"/>
        </w:numPr>
      </w:pPr>
      <w:r>
        <w:drawing>
          <wp:inline distT="0" distB="0" distL="114300" distR="114300">
            <wp:extent cx="3457575" cy="17335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6E2F">
      <w:pPr>
        <w:numPr>
          <w:numId w:val="0"/>
        </w:numPr>
      </w:pPr>
      <w:r>
        <w:drawing>
          <wp:inline distT="0" distB="0" distL="114300" distR="114300">
            <wp:extent cx="2019300" cy="1333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7519">
      <w:pPr>
        <w:numPr>
          <w:numId w:val="0"/>
        </w:numPr>
      </w:pPr>
      <w:r>
        <w:drawing>
          <wp:inline distT="0" distB="0" distL="114300" distR="114300">
            <wp:extent cx="3362325" cy="9048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BDC8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Bài 2: Sửa dữ liệu</w:t>
      </w:r>
    </w:p>
    <w:p w14:paraId="2E0CF7BB">
      <w:pPr>
        <w:numPr>
          <w:ilvl w:val="0"/>
          <w:numId w:val="17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</w:p>
    <w:tbl>
      <w:tblPr>
        <w:tblStyle w:val="111"/>
        <w:tblW w:w="75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7"/>
        <w:gridCol w:w="1588"/>
        <w:gridCol w:w="3002"/>
        <w:gridCol w:w="1170"/>
      </w:tblGrid>
      <w:tr w14:paraId="5BF9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7FD28E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Control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159107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2F12E4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9B454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5EBE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10647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32E06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lblTitle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4709D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Cập nhật thông tin sản phẩm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DA69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Tiêu đề</w:t>
            </w:r>
          </w:p>
        </w:tc>
      </w:tr>
      <w:tr w14:paraId="7B3B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47334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6DA3C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lblMaSP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7B19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SP: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33E90C11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2EBF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6CE8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3014F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lblTenSP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1BE0B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SP: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1ED8646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1B0C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2F98C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059B2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lblDonGia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48C52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Đơn giá: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EFBE3E9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3507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3F17B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1586B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txtMaSP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2FDEB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15D6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readonly</w:t>
            </w:r>
          </w:p>
        </w:tc>
      </w:tr>
      <w:tr w14:paraId="3ABC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15BB9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02A97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txtTenSP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1E876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626CE9A6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223A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6B0E0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TextBox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41E27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txtDonGia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0CC8F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3FA6964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30BB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3A2C2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19BA7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btnSua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456F2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Cập nhật sản phẩm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41F608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  <w:tr w14:paraId="0A5E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47" w:type="dxa"/>
            <w:shd w:val="clear" w:color="auto" w:fill="auto"/>
            <w:vAlign w:val="center"/>
          </w:tcPr>
          <w:p w14:paraId="57335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DataGridView</w:t>
            </w:r>
          </w:p>
        </w:tc>
        <w:tc>
          <w:tcPr>
            <w:tcW w:w="1588" w:type="dxa"/>
            <w:shd w:val="clear" w:color="auto" w:fill="auto"/>
            <w:vAlign w:val="center"/>
          </w:tcPr>
          <w:p w14:paraId="6A0FB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dgvMatHang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1DBBB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(hiển thị danh sách)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04AADF9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</w:p>
        </w:tc>
      </w:tr>
    </w:tbl>
    <w:p w14:paraId="176EF174">
      <w:pPr>
        <w:numPr>
          <w:numId w:val="0"/>
        </w:numPr>
        <w:rPr>
          <w:rFonts w:hint="default"/>
          <w:lang w:val="en-US"/>
        </w:rPr>
      </w:pPr>
    </w:p>
    <w:p w14:paraId="20D5C6F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127500" cy="3676015"/>
            <wp:effectExtent l="0" t="0" r="635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5A13">
      <w:pPr>
        <w:numPr>
          <w:ilvl w:val="0"/>
          <w:numId w:val="17"/>
        </w:num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5618E98D">
      <w:pPr>
        <w:numPr>
          <w:numId w:val="0"/>
        </w:numPr>
        <w:rPr>
          <w:rFonts w:hint="default"/>
          <w:lang w:val="en-US"/>
        </w:rPr>
      </w:pPr>
    </w:p>
    <w:p w14:paraId="0E2698EB">
      <w:pPr>
        <w:numPr>
          <w:ilvl w:val="0"/>
          <w:numId w:val="17"/>
        </w:num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77F8918">
      <w:pPr>
        <w:numPr>
          <w:numId w:val="0"/>
        </w:numPr>
      </w:pPr>
      <w:r>
        <w:drawing>
          <wp:inline distT="0" distB="0" distL="114300" distR="114300">
            <wp:extent cx="4486275" cy="39052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D08B">
      <w:pPr>
        <w:numPr>
          <w:numId w:val="0"/>
        </w:numPr>
      </w:pPr>
      <w:r>
        <w:drawing>
          <wp:inline distT="0" distB="0" distL="114300" distR="114300">
            <wp:extent cx="3390900" cy="16859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032D">
      <w:pPr>
        <w:numPr>
          <w:numId w:val="0"/>
        </w:numPr>
      </w:pPr>
      <w:r>
        <w:drawing>
          <wp:inline distT="0" distB="0" distL="114300" distR="114300">
            <wp:extent cx="1676400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1BE1">
      <w:pPr>
        <w:numPr>
          <w:numId w:val="0"/>
        </w:numPr>
      </w:pPr>
      <w:r>
        <w:drawing>
          <wp:inline distT="0" distB="0" distL="114300" distR="114300">
            <wp:extent cx="3505200" cy="8858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B17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Bài 3: Xoá dữ liệu</w:t>
      </w:r>
    </w:p>
    <w:p w14:paraId="18C3696A">
      <w:pPr>
        <w:numPr>
          <w:ilvl w:val="0"/>
          <w:numId w:val="18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</w:p>
    <w:tbl>
      <w:tblPr>
        <w:tblStyle w:val="111"/>
        <w:tblW w:w="7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7"/>
        <w:gridCol w:w="1588"/>
        <w:gridCol w:w="2507"/>
        <w:gridCol w:w="1940"/>
      </w:tblGrid>
      <w:tr w14:paraId="36A6B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6" w:type="dxa"/>
            <w:shd w:val="clear" w:color="auto" w:fill="auto"/>
            <w:vAlign w:val="center"/>
          </w:tcPr>
          <w:p w14:paraId="13558B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Control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20A90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73F437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Text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1A2D04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6988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6" w:type="dxa"/>
            <w:shd w:val="clear" w:color="auto" w:fill="auto"/>
            <w:vAlign w:val="center"/>
          </w:tcPr>
          <w:p w14:paraId="2DB98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Label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1ED84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lblTitle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56397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XÓA DỮ LIỆU SẢN PHẨM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0A015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Font 12 Bold</w:t>
            </w:r>
          </w:p>
        </w:tc>
      </w:tr>
      <w:tr w14:paraId="6AC5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6" w:type="dxa"/>
            <w:shd w:val="clear" w:color="auto" w:fill="auto"/>
            <w:vAlign w:val="center"/>
          </w:tcPr>
          <w:p w14:paraId="721F7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DataGridView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5FB4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dgvMatHang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73C41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(trống)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54515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sản phẩm</w:t>
            </w:r>
          </w:p>
        </w:tc>
      </w:tr>
      <w:tr w14:paraId="7490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6" w:type="dxa"/>
            <w:shd w:val="clear" w:color="auto" w:fill="auto"/>
            <w:vAlign w:val="center"/>
          </w:tcPr>
          <w:p w14:paraId="21D2E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Button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4A26C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btnXoa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3328C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Xóa sản phẩm</w:t>
            </w:r>
          </w:p>
        </w:tc>
        <w:tc>
          <w:tcPr>
            <w:tcW w:w="2054" w:type="dxa"/>
            <w:shd w:val="clear" w:color="auto" w:fill="auto"/>
            <w:vAlign w:val="center"/>
          </w:tcPr>
          <w:p w14:paraId="268EA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Dưới cùng</w:t>
            </w:r>
          </w:p>
        </w:tc>
      </w:tr>
    </w:tbl>
    <w:p w14:paraId="3A66E7AE">
      <w:pPr>
        <w:numPr>
          <w:numId w:val="0"/>
        </w:numPr>
        <w:rPr>
          <w:rFonts w:hint="default"/>
          <w:lang w:val="en-US"/>
        </w:rPr>
      </w:pPr>
    </w:p>
    <w:p w14:paraId="123517BA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2924810" cy="2470150"/>
            <wp:effectExtent l="0" t="0" r="889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391B">
      <w:pPr>
        <w:numPr>
          <w:ilvl w:val="0"/>
          <w:numId w:val="18"/>
        </w:num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30CDD1E">
      <w:pPr>
        <w:numPr>
          <w:ilvl w:val="0"/>
          <w:numId w:val="18"/>
        </w:num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19CA0053">
      <w:pPr>
        <w:numPr>
          <w:numId w:val="0"/>
        </w:numPr>
      </w:pPr>
      <w:r>
        <w:drawing>
          <wp:inline distT="0" distB="0" distL="114300" distR="114300">
            <wp:extent cx="4591050" cy="38671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D6BC">
      <w:pPr>
        <w:numPr>
          <w:numId w:val="0"/>
        </w:numPr>
      </w:pPr>
      <w:r>
        <w:drawing>
          <wp:inline distT="0" distB="0" distL="114300" distR="114300">
            <wp:extent cx="2419350" cy="15144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F35F">
      <w:pPr>
        <w:numPr>
          <w:numId w:val="0"/>
        </w:numPr>
      </w:pPr>
      <w:r>
        <w:drawing>
          <wp:inline distT="0" distB="0" distL="114300" distR="114300">
            <wp:extent cx="1419225" cy="13144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3424">
      <w:pPr>
        <w:numPr>
          <w:numId w:val="0"/>
        </w:numPr>
      </w:pPr>
      <w:r>
        <w:drawing>
          <wp:inline distT="0" distB="0" distL="114300" distR="114300">
            <wp:extent cx="3514725" cy="12096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78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Bài 8: Tìm kiếm</w:t>
      </w:r>
    </w:p>
    <w:p w14:paraId="50E3F834">
      <w:pPr>
        <w:numPr>
          <w:ilvl w:val="0"/>
          <w:numId w:val="19"/>
        </w:numPr>
        <w:rPr>
          <w:rFonts w:hint="default"/>
          <w:lang w:val="en-US"/>
        </w:rPr>
      </w:pPr>
      <w:r>
        <w:rPr>
          <w:rFonts w:hint="default"/>
          <w:lang w:val="en-US"/>
        </w:rPr>
        <w:t>Vào toolbox thiết kế form:</w:t>
      </w:r>
    </w:p>
    <w:p w14:paraId="53AFE647">
      <w:pPr>
        <w:numPr>
          <w:numId w:val="0"/>
        </w:numPr>
        <w:rPr>
          <w:rFonts w:hint="default"/>
          <w:lang w:val="en-US"/>
        </w:rPr>
      </w:pPr>
    </w:p>
    <w:p w14:paraId="3AE5F9C2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991610" cy="3221990"/>
            <wp:effectExtent l="0" t="0" r="8890" b="165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6531">
      <w:pPr>
        <w:numPr>
          <w:ilvl w:val="0"/>
          <w:numId w:val="19"/>
        </w:num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16B20DD6">
      <w:pPr>
        <w:numPr>
          <w:ilvl w:val="0"/>
          <w:numId w:val="19"/>
        </w:num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5D3DF71C">
      <w:pPr>
        <w:numPr>
          <w:numId w:val="0"/>
        </w:numPr>
      </w:pPr>
      <w:r>
        <w:drawing>
          <wp:inline distT="0" distB="0" distL="114300" distR="114300">
            <wp:extent cx="4829175" cy="39433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CDD9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848225" cy="39338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64DC6C7">
      <w:pPr>
        <w:numPr>
          <w:numId w:val="0"/>
        </w:numPr>
        <w:rPr>
          <w:rFonts w:hint="default"/>
          <w:lang w:val="en-US"/>
        </w:rPr>
      </w:pPr>
    </w:p>
    <w:p w14:paraId="679633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5FA9E6FE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AC81B"/>
    <w:multiLevelType w:val="singleLevel"/>
    <w:tmpl w:val="AB1AC81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445337E"/>
    <w:multiLevelType w:val="singleLevel"/>
    <w:tmpl w:val="D445337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E5FD6B0"/>
    <w:multiLevelType w:val="singleLevel"/>
    <w:tmpl w:val="EE5FD6B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1A4DC13"/>
    <w:multiLevelType w:val="singleLevel"/>
    <w:tmpl w:val="01A4DC13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04048978"/>
    <w:multiLevelType w:val="singleLevel"/>
    <w:tmpl w:val="04048978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0EC15536"/>
    <w:multiLevelType w:val="singleLevel"/>
    <w:tmpl w:val="0EC1553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0F3BA4BD"/>
    <w:multiLevelType w:val="singleLevel"/>
    <w:tmpl w:val="0F3BA4BD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5439ED72"/>
    <w:multiLevelType w:val="singleLevel"/>
    <w:tmpl w:val="5439ED72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35548CB"/>
    <w:multiLevelType w:val="singleLevel"/>
    <w:tmpl w:val="635548CB"/>
    <w:lvl w:ilvl="0" w:tentative="0">
      <w:start w:val="1"/>
      <w:numFmt w:val="decimal"/>
      <w:suff w:val="space"/>
      <w:lvlText w:val="%1."/>
      <w:lvlJc w:val="left"/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8"/>
  </w:num>
  <w:num w:numId="12">
    <w:abstractNumId w:val="13"/>
  </w:num>
  <w:num w:numId="13">
    <w:abstractNumId w:val="15"/>
  </w:num>
  <w:num w:numId="14">
    <w:abstractNumId w:val="14"/>
  </w:num>
  <w:num w:numId="15">
    <w:abstractNumId w:val="16"/>
  </w:num>
  <w:num w:numId="16">
    <w:abstractNumId w:val="1"/>
  </w:num>
  <w:num w:numId="17">
    <w:abstractNumId w:val="2"/>
  </w:num>
  <w:num w:numId="18">
    <w:abstractNumId w:val="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9F4284"/>
    <w:rsid w:val="035A1731"/>
    <w:rsid w:val="1EBC25FB"/>
    <w:rsid w:val="2C5D5422"/>
    <w:rsid w:val="38EB4ACA"/>
    <w:rsid w:val="404F5BE4"/>
    <w:rsid w:val="4A8039C7"/>
    <w:rsid w:val="4DCE0777"/>
    <w:rsid w:val="4F9E0E2B"/>
    <w:rsid w:val="54C12861"/>
    <w:rsid w:val="58EB35AA"/>
    <w:rsid w:val="5C427B23"/>
    <w:rsid w:val="63C81500"/>
    <w:rsid w:val="6BC87289"/>
    <w:rsid w:val="6C541D2F"/>
    <w:rsid w:val="7FE9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2025-11-03T05:52:00Z</dcterms:created>
  <dc:creator>Phan Thị Ái My</dc:creator>
  <cp:lastModifiedBy>Phan Thị Ái My</cp:lastModifiedBy>
  <dcterms:modified xsi:type="dcterms:W3CDTF">2025-11-03T07:18:52Z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CEAD48AA319D407A8F89C095BC2BBBA1_11</vt:lpwstr>
  </property>
</Properties>
</file>